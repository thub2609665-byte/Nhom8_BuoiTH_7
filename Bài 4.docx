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07C9E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040" cy="2800350"/>
            <wp:effectExtent l="0" t="0" r="0" b="3810"/>
            <wp:docPr id="3" name="Picture 3" descr="Screenshot 2026-10-04 202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4 2021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73040" cy="2822575"/>
            <wp:effectExtent l="0" t="0" r="0" b="12065"/>
            <wp:docPr id="2" name="Picture 2" descr="Screenshot 2026-10-04 202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4 2021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73040" cy="2780030"/>
            <wp:effectExtent l="0" t="0" r="0" b="8890"/>
            <wp:docPr id="1" name="Picture 1" descr="Screenshot 2026-10-04 20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4 2021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264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Địa chỉ gg Keep: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instrText xml:space="preserve"> HYPERLINK "https://keep.google.com/u/0/" \l "LIST/1S6Pmx-R9WR4CkBNE52nB42BCIu9Ezndg_ktnlGzClHhXXUNwBwU8Fo7ZVPbGC1Y" </w:instrTex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fldChar w:fldCharType="separate"/>
      </w:r>
      <w:r>
        <w:rPr>
          <w:rStyle w:val="51"/>
          <w:rFonts w:hint="default" w:ascii="Times New Roman" w:hAnsi="Times New Roman" w:cs="Times New Roman"/>
          <w:sz w:val="24"/>
          <w:szCs w:val="24"/>
          <w:lang w:val="vi-VN"/>
        </w:rPr>
        <w:t xml:space="preserve"> https://keep.google.com/u/0/#LIST/1S6Pmx-R9WR4CkBNE52nB42BCIu9Ezndg_ktnlGzClHhXXUNwBwU8Fo7ZVPbGC1Y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3DF40AC5"/>
    <w:multiLevelType w:val="multilevel"/>
    <w:tmpl w:val="3DF40AC5"/>
    <w:lvl w:ilvl="0" w:tentative="0">
      <w:start w:val="1"/>
      <w:numFmt w:val="decimal"/>
      <w:pStyle w:val="2"/>
      <w:lvlText w:val="Chương %1"/>
      <w:lvlJc w:val="left"/>
      <w:pPr>
        <w:ind w:left="0" w:firstLine="0"/>
      </w:pPr>
      <w:rPr>
        <w:rFonts w:hint="default"/>
      </w:r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pStyle w:val="249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C36C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2C36C5"/>
    <w:rsid w:val="705C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72">
    <w:name w:val="List Bullet 5"/>
    <w:basedOn w:val="1"/>
    <w:uiPriority w:val="0"/>
    <w:pPr>
      <w:numPr>
        <w:ilvl w:val="0"/>
        <w:numId w:val="6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7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8"/>
      </w:numPr>
    </w:pPr>
  </w:style>
  <w:style w:type="paragraph" w:styleId="80">
    <w:name w:val="List Number 3"/>
    <w:basedOn w:val="1"/>
    <w:uiPriority w:val="0"/>
    <w:pPr>
      <w:numPr>
        <w:ilvl w:val="0"/>
        <w:numId w:val="9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10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1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1"/>
    <w:basedOn w:val="1"/>
    <w:next w:val="1"/>
    <w:uiPriority w:val="0"/>
    <w:pPr>
      <w:keepNext/>
      <w:keepLines/>
      <w:numPr>
        <w:ilvl w:val="3"/>
        <w:numId w:val="1"/>
      </w:numPr>
      <w:spacing w:before="80" w:after="40"/>
      <w:jc w:val="left"/>
      <w:outlineLvl w:val="3"/>
    </w:pPr>
    <w:rPr>
      <w:rFonts w:ascii="Times New Roman" w:hAnsi="Times New Roman" w:cs="Times New Roman" w:eastAsiaTheme="majorEastAsia"/>
      <w:b/>
      <w:bCs/>
      <w:i/>
      <w:iCs/>
      <w:color w:val="2E54A1" w:themeColor="accent1" w:themeShade="BF"/>
      <w:kern w:val="2"/>
      <w:sz w:val="24"/>
      <w:szCs w:val="22"/>
      <w:lang w:eastAsia="en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2026-10-04T13:22:00Z</dcterms:created>
  <dc:creator>Huynh My Tien B2609666</dc:creator>
  <cp:lastModifiedBy>Huynh My Tien B2609666</cp:lastModifiedBy>
  <dcterms:modified xsi:type="dcterms:W3CDTF">2026-10-04T13:26:29Z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022877F3AE9C432A85E8340B8F190D0F_11</vt:lpwstr>
  </property>
  <property fmtid="{D5CDD505-2E9C-101B-9397-08002B2CF9AE}" pid="4" name="KSOTemplateDocerSaveRecord">
    <vt:lpwstr>eyJoZGlkIjoiYWNlNzNhNmIzOTIzZGY2M2QzZGFjMTM3NDZmMGZlYmUiLCJ1c2VySWQiOiIxMzc0NDA2NTk1OTQxIn0=</vt:lpwstr>
  </property>
</Properties>
</file>